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08F9" w14:textId="16DFE39E" w:rsidR="009007FF" w:rsidRPr="009007FF" w:rsidRDefault="009007FF" w:rsidP="009007FF">
      <w:pPr>
        <w:rPr>
          <w:rFonts w:ascii="TH SarabunPSK" w:hAnsi="TH SarabunPSK" w:cs="TH SarabunPSK"/>
          <w:b/>
          <w:bCs/>
          <w:sz w:val="36"/>
          <w:szCs w:val="36"/>
        </w:rPr>
      </w:pPr>
      <w:r w:rsidRPr="009007FF">
        <w:rPr>
          <w:rFonts w:ascii="TH SarabunPSK" w:hAnsi="TH SarabunPSK" w:cs="TH SarabunPSK"/>
          <w:b/>
          <w:bCs/>
          <w:sz w:val="36"/>
          <w:szCs w:val="36"/>
        </w:rPr>
        <w:t xml:space="preserve">Command Line </w:t>
      </w:r>
      <w:r w:rsidRPr="00DC2683">
        <w:rPr>
          <w:rFonts w:ascii="TH SarabunPSK" w:hAnsi="TH SarabunPSK" w:cs="TH SarabunPSK"/>
          <w:b/>
          <w:bCs/>
          <w:sz w:val="36"/>
          <w:szCs w:val="36"/>
        </w:rPr>
        <w:t>o</w:t>
      </w:r>
      <w:r w:rsidRPr="009007FF">
        <w:rPr>
          <w:rFonts w:ascii="TH SarabunPSK" w:hAnsi="TH SarabunPSK" w:cs="TH SarabunPSK"/>
          <w:b/>
          <w:bCs/>
          <w:sz w:val="36"/>
          <w:szCs w:val="36"/>
        </w:rPr>
        <w:t xml:space="preserve">n </w:t>
      </w:r>
      <w:r w:rsidRPr="00DC2683">
        <w:rPr>
          <w:rFonts w:ascii="TH SarabunPSK" w:hAnsi="TH SarabunPSK" w:cs="TH SarabunPSK"/>
          <w:b/>
          <w:bCs/>
          <w:sz w:val="36"/>
          <w:szCs w:val="36"/>
        </w:rPr>
        <w:t>T</w:t>
      </w:r>
      <w:r w:rsidRPr="009007FF">
        <w:rPr>
          <w:rFonts w:ascii="TH SarabunPSK" w:hAnsi="TH SarabunPSK" w:cs="TH SarabunPSK"/>
          <w:b/>
          <w:bCs/>
          <w:sz w:val="36"/>
          <w:szCs w:val="36"/>
        </w:rPr>
        <w:t>erminal</w:t>
      </w:r>
    </w:p>
    <w:p w14:paraId="5911F432" w14:textId="7CC309FF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1.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ระบุตำแหน่งปัจจุบัน </w:t>
      </w:r>
    </w:p>
    <w:p w14:paraId="20D21721" w14:textId="1871ED20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คำสั่งสำหรับ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Pr="009007FF">
        <w:rPr>
          <w:rFonts w:ascii="TH SarabunPSK" w:hAnsi="TH SarabunPSK" w:cs="TH SarabunPSK"/>
          <w:sz w:val="32"/>
          <w:szCs w:val="32"/>
          <w:cs/>
        </w:rPr>
        <w:t>ว่าตอนนี้เราอยู่ในโฟลเดอร์ไหนของระบบ</w:t>
      </w:r>
    </w:p>
    <w:p w14:paraId="36CE1538" w14:textId="2B9F59AA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p</w:t>
      </w:r>
      <w:r w:rsidRPr="009007FF">
        <w:rPr>
          <w:rFonts w:ascii="TH SarabunPSK" w:hAnsi="TH SarabunPSK" w:cs="TH SarabunPSK"/>
          <w:sz w:val="32"/>
          <w:szCs w:val="32"/>
        </w:rPr>
        <w:t>wd</w:t>
      </w:r>
      <w:proofErr w:type="spellEnd"/>
      <w:r>
        <w:rPr>
          <w:rFonts w:ascii="TH SarabunPSK" w:hAnsi="TH SarabunPSK" w:cs="TH SarabunPSK"/>
          <w:sz w:val="32"/>
          <w:szCs w:val="32"/>
        </w:rPr>
        <w:tab/>
      </w:r>
    </w:p>
    <w:p w14:paraId="1B10E315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2. List –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คำสั่งสำหรับแสดงแฟ้มข้อมูล</w:t>
      </w:r>
    </w:p>
    <w:p w14:paraId="71E45905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9007FF">
        <w:rPr>
          <w:rFonts w:ascii="TH SarabunPSK" w:hAnsi="TH SarabunPSK" w:cs="TH SarabunPSK"/>
          <w:sz w:val="32"/>
          <w:szCs w:val="32"/>
        </w:rPr>
        <w:t xml:space="preserve">file / folder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ที่อยู่ใน </w:t>
      </w:r>
      <w:r w:rsidRPr="009007FF">
        <w:rPr>
          <w:rFonts w:ascii="TH SarabunPSK" w:hAnsi="TH SarabunPSK" w:cs="TH SarabunPSK"/>
          <w:sz w:val="32"/>
          <w:szCs w:val="32"/>
        </w:rPr>
        <w:t xml:space="preserve">folder </w:t>
      </w:r>
      <w:r w:rsidRPr="009007FF">
        <w:rPr>
          <w:rFonts w:ascii="TH SarabunPSK" w:hAnsi="TH SarabunPSK" w:cs="TH SarabunPSK"/>
          <w:sz w:val="32"/>
          <w:szCs w:val="32"/>
          <w:cs/>
        </w:rPr>
        <w:t>ปัจจุบัน</w:t>
      </w:r>
    </w:p>
    <w:p w14:paraId="6037FE17" w14:textId="21414656" w:rsid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L</w:t>
      </w:r>
      <w:r w:rsidRPr="009007FF">
        <w:rPr>
          <w:rFonts w:ascii="TH SarabunPSK" w:hAnsi="TH SarabunPSK" w:cs="TH SarabunPSK"/>
          <w:sz w:val="32"/>
          <w:szCs w:val="32"/>
        </w:rPr>
        <w:t>s</w:t>
      </w:r>
    </w:p>
    <w:p w14:paraId="7084AB97" w14:textId="477D6ED1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📝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แสดงรายละเอียดไฟล์แบบยาว</w:t>
      </w:r>
      <w:r w:rsidRPr="009007FF">
        <w:rPr>
          <w:rFonts w:ascii="TH SarabunPSK" w:hAnsi="TH SarabunPSK" w:cs="TH SarabunPSK"/>
          <w:sz w:val="32"/>
          <w:szCs w:val="32"/>
        </w:rPr>
        <w:t xml:space="preserve"> (Permission /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9007FF">
        <w:rPr>
          <w:rFonts w:ascii="TH SarabunPSK" w:hAnsi="TH SarabunPSK" w:cs="TH SarabunPSK"/>
          <w:sz w:val="32"/>
          <w:szCs w:val="32"/>
        </w:rPr>
        <w:t xml:space="preserve">user / </w:t>
      </w:r>
      <w:r w:rsidRPr="009007FF">
        <w:rPr>
          <w:rFonts w:ascii="TH SarabunPSK" w:hAnsi="TH SarabunPSK" w:cs="TH SarabunPSK"/>
          <w:sz w:val="32"/>
          <w:szCs w:val="32"/>
          <w:cs/>
        </w:rPr>
        <w:t>ขนาดไฟล์ / วันเวลา / ชื่อไฟล์)</w:t>
      </w:r>
    </w:p>
    <w:p w14:paraId="1D4101BC" w14:textId="77777777" w:rsidR="009007FF" w:rsidRDefault="009007FF" w:rsidP="009007FF">
      <w:pPr>
        <w:rPr>
          <w:rFonts w:ascii="Segoe UI Emoji" w:hAnsi="Segoe UI Emoji" w:cs="Segoe UI Emoji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ls -l</w:t>
      </w:r>
      <w:r w:rsidRPr="009007FF">
        <w:rPr>
          <w:rFonts w:ascii="Segoe UI Emoji" w:hAnsi="Segoe UI Emoji" w:cs="Segoe UI Emoji"/>
          <w:sz w:val="32"/>
          <w:szCs w:val="32"/>
        </w:rPr>
        <w:t xml:space="preserve"> </w:t>
      </w:r>
    </w:p>
    <w:p w14:paraId="55E49266" w14:textId="776949CC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📏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แสดงรายละเอียดไฟล์แบบอ่านง่าย (</w:t>
      </w:r>
      <w:r w:rsidRPr="009007FF">
        <w:rPr>
          <w:rFonts w:ascii="TH SarabunPSK" w:hAnsi="TH SarabunPSK" w:cs="TH SarabunPSK"/>
          <w:sz w:val="32"/>
          <w:szCs w:val="32"/>
        </w:rPr>
        <w:t xml:space="preserve">human-readable)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เช่น ขนาดไฟล์เป็น </w:t>
      </w:r>
      <w:r w:rsidRPr="009007FF">
        <w:rPr>
          <w:rFonts w:ascii="TH SarabunPSK" w:hAnsi="TH SarabunPSK" w:cs="TH SarabunPSK"/>
          <w:sz w:val="32"/>
          <w:szCs w:val="32"/>
        </w:rPr>
        <w:t>M (Megabyte)</w:t>
      </w:r>
    </w:p>
    <w:p w14:paraId="13DF188C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ls -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lh</w:t>
      </w:r>
      <w:proofErr w:type="spellEnd"/>
    </w:p>
    <w:p w14:paraId="72055FA7" w14:textId="7BB2DC61" w:rsid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⏱️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เรียงไฟล์ตามเวลาที่แก้ไขล่าสุด โดยไฟล์ใหม่ที่สุดจะแสดงอยู่ด้านล่างสุด</w:t>
      </w:r>
      <w:r w:rsidRPr="009007FF">
        <w:rPr>
          <w:rFonts w:ascii="TH SarabunPSK" w:hAnsi="TH SarabunPSK" w:cs="TH SarabunPSK"/>
          <w:sz w:val="32"/>
          <w:szCs w:val="32"/>
        </w:rPr>
        <w:t xml:space="preserve"> -t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เรียงตามเวลา</w:t>
      </w:r>
      <w:r w:rsidRPr="009007FF">
        <w:rPr>
          <w:rFonts w:ascii="TH SarabunPSK" w:hAnsi="TH SarabunPSK" w:cs="TH SarabunPSK"/>
          <w:sz w:val="32"/>
          <w:szCs w:val="32"/>
        </w:rPr>
        <w:t xml:space="preserve"> -r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กลับลำดับ</w:t>
      </w:r>
    </w:p>
    <w:p w14:paraId="2B81F4A2" w14:textId="41A1AA0C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ls -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ltr</w:t>
      </w:r>
      <w:proofErr w:type="spellEnd"/>
    </w:p>
    <w:p w14:paraId="1EE15F60" w14:textId="17BD657C" w:rsidR="009007FF" w:rsidRPr="009007FF" w:rsidRDefault="009007FF" w:rsidP="009007FF">
      <w:pPr>
        <w:rPr>
          <w:rFonts w:ascii="TH SarabunPSK" w:hAnsi="TH SarabunPSK" w:cs="TH SarabunPSK" w:hint="cs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การอ่าน 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Permission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เบื้องต้น</w:t>
      </w:r>
    </w:p>
    <w:p w14:paraId="38C1B014" w14:textId="62386D31" w:rsidR="009007FF" w:rsidRDefault="009007FF" w:rsidP="009007FF">
      <w:pPr>
        <w:rPr>
          <w:rFonts w:ascii="Segoe UI Emoji" w:hAnsi="Segoe UI Emoji" w:cs="Segoe UI Emoji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🔍</w:t>
      </w:r>
      <w:r w:rsidRPr="009007FF">
        <w:rPr>
          <w:rFonts w:ascii="TH SarabunPSK" w:hAnsi="TH SarabunPSK" w:cs="TH SarabunPSK"/>
          <w:sz w:val="32"/>
          <w:szCs w:val="32"/>
        </w:rPr>
        <w:t xml:space="preserve"> r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read </w:t>
      </w:r>
      <w:r w:rsidR="00DC2683">
        <w:rPr>
          <w:rFonts w:ascii="TH SarabunPSK" w:hAnsi="TH SarabunPSK" w:cs="TH SarabunPSK"/>
          <w:sz w:val="32"/>
          <w:szCs w:val="32"/>
        </w:rPr>
        <w:tab/>
      </w:r>
      <w:r w:rsidRPr="009007FF">
        <w:rPr>
          <w:rFonts w:ascii="TH SarabunPSK" w:hAnsi="TH SarabunPSK" w:cs="TH SarabunPSK"/>
          <w:sz w:val="32"/>
          <w:szCs w:val="32"/>
        </w:rPr>
        <w:t>(</w:t>
      </w:r>
      <w:r w:rsidRPr="009007FF">
        <w:rPr>
          <w:rFonts w:ascii="TH SarabunPSK" w:hAnsi="TH SarabunPSK" w:cs="TH SarabunPSK"/>
          <w:sz w:val="32"/>
          <w:szCs w:val="32"/>
          <w:cs/>
        </w:rPr>
        <w:t>อ่าน)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</w:p>
    <w:p w14:paraId="0064068B" w14:textId="29C1E697" w:rsidR="00DC2683" w:rsidRDefault="009007FF" w:rsidP="009007FF">
      <w:pPr>
        <w:rPr>
          <w:rFonts w:ascii="Segoe UI Emoji" w:hAnsi="Segoe UI Emoji" w:cs="Segoe UI Emoji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✏️</w:t>
      </w:r>
      <w:r w:rsidRPr="009007FF">
        <w:rPr>
          <w:rFonts w:ascii="TH SarabunPSK" w:hAnsi="TH SarabunPSK" w:cs="TH SarabunPSK"/>
          <w:sz w:val="32"/>
          <w:szCs w:val="32"/>
        </w:rPr>
        <w:t xml:space="preserve"> w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write </w:t>
      </w:r>
      <w:r w:rsidR="00DC2683">
        <w:rPr>
          <w:rFonts w:ascii="TH SarabunPSK" w:hAnsi="TH SarabunPSK" w:cs="TH SarabunPSK"/>
          <w:sz w:val="32"/>
          <w:szCs w:val="32"/>
        </w:rPr>
        <w:tab/>
      </w:r>
      <w:r w:rsidRPr="009007FF">
        <w:rPr>
          <w:rFonts w:ascii="TH SarabunPSK" w:hAnsi="TH SarabunPSK" w:cs="TH SarabunPSK"/>
          <w:sz w:val="32"/>
          <w:szCs w:val="32"/>
        </w:rPr>
        <w:t>(</w:t>
      </w:r>
      <w:r w:rsidRPr="009007FF">
        <w:rPr>
          <w:rFonts w:ascii="TH SarabunPSK" w:hAnsi="TH SarabunPSK" w:cs="TH SarabunPSK"/>
          <w:sz w:val="32"/>
          <w:szCs w:val="32"/>
          <w:cs/>
        </w:rPr>
        <w:t>เขียน</w:t>
      </w:r>
      <w:r w:rsidR="00DC2683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9007FF">
        <w:rPr>
          <w:rFonts w:ascii="TH SarabunPSK" w:hAnsi="TH SarabunPSK" w:cs="TH SarabunPSK"/>
          <w:sz w:val="32"/>
          <w:szCs w:val="32"/>
          <w:cs/>
        </w:rPr>
        <w:t>แก้ไข)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</w:p>
    <w:p w14:paraId="47149D3F" w14:textId="0EB7F704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⚙️</w:t>
      </w:r>
      <w:r w:rsidRPr="009007FF">
        <w:rPr>
          <w:rFonts w:ascii="TH SarabunPSK" w:hAnsi="TH SarabunPSK" w:cs="TH SarabunPSK"/>
          <w:sz w:val="32"/>
          <w:szCs w:val="32"/>
        </w:rPr>
        <w:t xml:space="preserve"> x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execute </w:t>
      </w:r>
      <w:r w:rsidR="00DC2683">
        <w:rPr>
          <w:rFonts w:ascii="TH SarabunPSK" w:hAnsi="TH SarabunPSK" w:cs="TH SarabunPSK"/>
          <w:sz w:val="32"/>
          <w:szCs w:val="32"/>
        </w:rPr>
        <w:tab/>
      </w:r>
      <w:r w:rsidRPr="009007FF">
        <w:rPr>
          <w:rFonts w:ascii="TH SarabunPSK" w:hAnsi="TH SarabunPSK" w:cs="TH SarabunPSK"/>
          <w:sz w:val="32"/>
          <w:szCs w:val="32"/>
        </w:rPr>
        <w:t>(</w:t>
      </w:r>
      <w:r w:rsidRPr="009007FF">
        <w:rPr>
          <w:rFonts w:ascii="TH SarabunPSK" w:hAnsi="TH SarabunPSK" w:cs="TH SarabunPSK"/>
          <w:sz w:val="32"/>
          <w:szCs w:val="32"/>
          <w:cs/>
        </w:rPr>
        <w:t>เรียกใช้งาน)</w:t>
      </w:r>
    </w:p>
    <w:p w14:paraId="7CE15CA4" w14:textId="6164C39F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💡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สามารถกดลูกศรชี้ขึ้น</w:t>
      </w:r>
      <w:r w:rsidRPr="009007FF">
        <w:rPr>
          <w:rFonts w:ascii="TH SarabunPSK" w:hAnsi="TH SarabunPSK" w:cs="TH SarabunPSK"/>
          <w:sz w:val="32"/>
          <w:szCs w:val="32"/>
        </w:rPr>
        <w:t xml:space="preserve"> [Up Arrow] </w:t>
      </w:r>
      <w:r w:rsidRPr="009007FF">
        <w:rPr>
          <w:rFonts w:ascii="TH SarabunPSK" w:hAnsi="TH SarabunPSK" w:cs="TH SarabunPSK"/>
          <w:sz w:val="32"/>
          <w:szCs w:val="32"/>
          <w:cs/>
        </w:rPr>
        <w:t>เพื่อไปที่คำสั่งก่อนหน้าที่เราเคยใช้</w:t>
      </w:r>
    </w:p>
    <w:p w14:paraId="6CABE8DA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📁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3. Change Directory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เปลี่ยนตำแหน่งโฟลเดอร์)</w:t>
      </w:r>
    </w:p>
    <w:p w14:paraId="1578E506" w14:textId="6AA70DC3" w:rsidR="00DC2683" w:rsidRDefault="00DC2683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 xml:space="preserve">ถอยออกมาสุด กลับไปยัง </w:t>
      </w:r>
      <w:r w:rsidRPr="009007FF">
        <w:rPr>
          <w:rFonts w:ascii="TH SarabunPSK" w:hAnsi="TH SarabunPSK" w:cs="TH SarabunPSK"/>
          <w:sz w:val="32"/>
          <w:szCs w:val="32"/>
        </w:rPr>
        <w:t>Home directory (~)</w:t>
      </w:r>
    </w:p>
    <w:p w14:paraId="1A10D4FB" w14:textId="45CAF07E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cd</w:t>
      </w:r>
    </w:p>
    <w:p w14:paraId="29E46196" w14:textId="091F5DE5" w:rsidR="00DC2683" w:rsidRDefault="00DC2683" w:rsidP="009007FF">
      <w:pPr>
        <w:rPr>
          <w:rFonts w:ascii="TH SarabunPSK" w:hAnsi="TH SarabunPSK" w:cs="TH SarabunPSK" w:hint="cs"/>
          <w:sz w:val="32"/>
          <w:szCs w:val="32"/>
          <w:cs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lastRenderedPageBreak/>
        <w:t>ย้อนกลับไป</w:t>
      </w:r>
      <w:r w:rsidRPr="00DC2683">
        <w:rPr>
          <w:rFonts w:ascii="TH SarabunPSK" w:hAnsi="TH SarabunPSK" w:cs="TH SarabunPSK"/>
          <w:sz w:val="32"/>
          <w:szCs w:val="32"/>
          <w:cs/>
        </w:rPr>
        <w:t xml:space="preserve">โฟลเดอร์ปัจจุบัน </w:t>
      </w:r>
      <w:r w:rsidRPr="00DC2683"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ระดับ</w:t>
      </w:r>
    </w:p>
    <w:p w14:paraId="0446E63A" w14:textId="01AECC68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cd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 xml:space="preserve"> ..</w:t>
      </w:r>
      <w:proofErr w:type="gramEnd"/>
    </w:p>
    <w:p w14:paraId="0DF78AF1" w14:textId="6C8DFCDD" w:rsidR="00DC2683" w:rsidRDefault="00DC2683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 xml:space="preserve">ย้อนกลับ </w:t>
      </w:r>
      <w:r w:rsidRPr="009007FF">
        <w:rPr>
          <w:rFonts w:ascii="TH SarabunPSK" w:hAnsi="TH SarabunPSK" w:cs="TH SarabunPSK"/>
          <w:sz w:val="32"/>
          <w:szCs w:val="32"/>
        </w:rPr>
        <w:t xml:space="preserve">2 </w:t>
      </w:r>
      <w:r w:rsidRPr="009007FF">
        <w:rPr>
          <w:rFonts w:ascii="TH SarabunPSK" w:hAnsi="TH SarabunPSK" w:cs="TH SarabunPSK"/>
          <w:sz w:val="32"/>
          <w:szCs w:val="32"/>
          <w:cs/>
        </w:rPr>
        <w:t>ระดับ</w:t>
      </w:r>
    </w:p>
    <w:p w14:paraId="6A0FCF5C" w14:textId="2B704AEF" w:rsid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cd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 xml:space="preserve"> ../..</w:t>
      </w:r>
      <w:proofErr w:type="gramEnd"/>
    </w:p>
    <w:p w14:paraId="679F3B9B" w14:textId="45EA4A3D" w:rsidR="00DC2683" w:rsidRPr="009007FF" w:rsidRDefault="00DC2683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 xml:space="preserve">เข้าไปยังโฟลเดอร์ที่ต้องการ (สามารถกด </w:t>
      </w:r>
      <w:r w:rsidRPr="009007FF">
        <w:rPr>
          <w:rFonts w:ascii="TH SarabunPSK" w:hAnsi="TH SarabunPSK" w:cs="TH SarabunPSK"/>
          <w:sz w:val="32"/>
          <w:szCs w:val="32"/>
        </w:rPr>
        <w:t xml:space="preserve">Tab </w:t>
      </w:r>
      <w:r w:rsidRPr="009007FF">
        <w:rPr>
          <w:rFonts w:ascii="TH SarabunPSK" w:hAnsi="TH SarabunPSK" w:cs="TH SarabunPSK"/>
          <w:sz w:val="32"/>
          <w:szCs w:val="32"/>
          <w:cs/>
        </w:rPr>
        <w:t>เพื่อช่วยเติมชื่อโฟลเดอร์อัตโนมัติ)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</w:p>
    <w:p w14:paraId="31A92026" w14:textId="482EDCED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cd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folder_name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&gt;/</w:t>
      </w:r>
    </w:p>
    <w:p w14:paraId="40432294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🗂️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4. File / Folder Management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การจัดการไฟล์และโฟลเดอร์)</w:t>
      </w:r>
    </w:p>
    <w:p w14:paraId="6A925A42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สร้างโฟลเดอร์ (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Make Directory)</w:t>
      </w:r>
    </w:p>
    <w:p w14:paraId="0B9D95A8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9007FF">
        <w:rPr>
          <w:rFonts w:ascii="TH SarabunPSK" w:hAnsi="TH SarabunPSK" w:cs="TH SarabunPSK"/>
          <w:sz w:val="32"/>
          <w:szCs w:val="32"/>
        </w:rPr>
        <w:t>mkdir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 xml:space="preserve">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folder_name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3783154A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สร้างและแก้ไขไฟล์ (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Create &amp; Edit File)</w:t>
      </w:r>
    </w:p>
    <w:p w14:paraId="3AD487C2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vi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file_name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0668E915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vi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file_name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&gt;.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py</w:t>
      </w:r>
      <w:proofErr w:type="spellEnd"/>
    </w:p>
    <w:p w14:paraId="01C288AC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🛠️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ขั้นตอนการใช้งาน 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vi:</w:t>
      </w:r>
    </w:p>
    <w:p w14:paraId="1F01F13F" w14:textId="44E09DFE" w:rsidR="009007FF" w:rsidRPr="009007FF" w:rsidRDefault="009007FF" w:rsidP="009007FF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กด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เพื่อเข้าสู่โหมดเขียน</w:t>
      </w:r>
      <w:r w:rsidR="00DC2683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9007FF">
        <w:rPr>
          <w:rFonts w:ascii="TH SarabunPSK" w:hAnsi="TH SarabunPSK" w:cs="TH SarabunPSK"/>
          <w:sz w:val="32"/>
          <w:szCs w:val="32"/>
          <w:cs/>
        </w:rPr>
        <w:t>แก้ไข</w:t>
      </w:r>
    </w:p>
    <w:p w14:paraId="2890D1A9" w14:textId="77777777" w:rsidR="009007FF" w:rsidRPr="009007FF" w:rsidRDefault="009007FF" w:rsidP="009007FF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กด</w:t>
      </w:r>
      <w:r w:rsidRPr="009007FF">
        <w:rPr>
          <w:rFonts w:ascii="TH SarabunPSK" w:hAnsi="TH SarabunPSK" w:cs="TH SarabunPSK"/>
          <w:sz w:val="32"/>
          <w:szCs w:val="32"/>
        </w:rPr>
        <w:t xml:space="preserve"> Esc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เมื่อพิมพ์เสร็จ</w:t>
      </w:r>
    </w:p>
    <w:p w14:paraId="56C80DB8" w14:textId="77777777" w:rsidR="009007FF" w:rsidRPr="009007FF" w:rsidRDefault="009007FF" w:rsidP="009007FF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พิมพ์</w:t>
      </w:r>
      <w:r w:rsidRPr="009007FF">
        <w:rPr>
          <w:rFonts w:ascii="TH SarabunPSK" w:hAnsi="TH SarabunPSK" w:cs="TH SarabunPSK"/>
          <w:sz w:val="32"/>
          <w:szCs w:val="32"/>
        </w:rPr>
        <w:t xml:space="preserve"> :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wq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เพื่อบันทึกและออก</w:t>
      </w:r>
    </w:p>
    <w:p w14:paraId="53C33711" w14:textId="77777777" w:rsidR="009007FF" w:rsidRPr="009007FF" w:rsidRDefault="009007FF" w:rsidP="009007FF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หรือพิมพ์</w:t>
      </w:r>
      <w:r w:rsidRPr="009007FF">
        <w:rPr>
          <w:rFonts w:ascii="TH SarabunPSK" w:hAnsi="TH SarabunPSK" w:cs="TH SarabunPSK"/>
          <w:sz w:val="32"/>
          <w:szCs w:val="32"/>
        </w:rPr>
        <w:t xml:space="preserve"> :q! </w:t>
      </w:r>
      <w:r w:rsidRPr="009007FF">
        <w:rPr>
          <w:rFonts w:ascii="Arial" w:hAnsi="Arial" w:cs="Arial"/>
          <w:sz w:val="32"/>
          <w:szCs w:val="32"/>
        </w:rPr>
        <w:t>→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เพื่อออกโดยไม่บันทึก</w:t>
      </w:r>
    </w:p>
    <w:p w14:paraId="03245E3F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เปิดดูเนื้อหาไฟล์ (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Open File)</w:t>
      </w:r>
    </w:p>
    <w:p w14:paraId="25404CE9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cat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file_name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7DF2C02D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ลบไฟล์และโฟลเดอร์ (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Delete)</w:t>
      </w:r>
    </w:p>
    <w:p w14:paraId="311283CB" w14:textId="54DABDDA" w:rsidR="00DC2683" w:rsidRDefault="00DC2683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ลบไฟล์</w:t>
      </w:r>
    </w:p>
    <w:p w14:paraId="64C3769B" w14:textId="603D7731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rm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file_name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3219BAED" w14:textId="3FE56C19" w:rsidR="00DC2683" w:rsidRDefault="00DC2683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lastRenderedPageBreak/>
        <w:t>ลบโฟลเดอร์ (ใช้</w:t>
      </w:r>
      <w:r w:rsidRPr="009007FF">
        <w:rPr>
          <w:rFonts w:ascii="TH SarabunPSK" w:hAnsi="TH SarabunPSK" w:cs="TH SarabunPSK"/>
          <w:sz w:val="32"/>
          <w:szCs w:val="32"/>
        </w:rPr>
        <w:t xml:space="preserve"> -r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เพื่อให้มัน </w:t>
      </w:r>
      <w:r w:rsidRPr="009007FF">
        <w:rPr>
          <w:rFonts w:ascii="TH SarabunPSK" w:hAnsi="TH SarabunPSK" w:cs="TH SarabunPSK"/>
          <w:sz w:val="32"/>
          <w:szCs w:val="32"/>
        </w:rPr>
        <w:t xml:space="preserve">recursive </w:t>
      </w:r>
      <w:r w:rsidRPr="009007FF">
        <w:rPr>
          <w:rFonts w:ascii="TH SarabunPSK" w:hAnsi="TH SarabunPSK" w:cs="TH SarabunPSK"/>
          <w:sz w:val="32"/>
          <w:szCs w:val="32"/>
          <w:cs/>
        </w:rPr>
        <w:t>ลบทุกอย่างข้างใน เพื่อลบทั้งโฟลเดอร์)</w:t>
      </w:r>
    </w:p>
    <w:p w14:paraId="4ACF0A0A" w14:textId="60B8F19B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rm -r &lt;</w:t>
      </w:r>
      <w:proofErr w:type="spellStart"/>
      <w:r w:rsidRPr="009007FF">
        <w:rPr>
          <w:rFonts w:ascii="TH SarabunPSK" w:hAnsi="TH SarabunPSK" w:cs="TH SarabunPSK"/>
          <w:sz w:val="32"/>
          <w:szCs w:val="32"/>
        </w:rPr>
        <w:t>folder_name</w:t>
      </w:r>
      <w:proofErr w:type="spellEnd"/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20AC7DE7" w14:textId="4ACD57C5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🚚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5. Move File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ย้ายไฟล์ </w:t>
      </w:r>
      <w:r w:rsidR="00DC268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เปลี่ยนชื่อ)</w:t>
      </w:r>
    </w:p>
    <w:p w14:paraId="1466CCD4" w14:textId="42AD0FAF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วิธีย้ายไฟล์แบบที่ 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9007FF">
        <w:rPr>
          <w:rFonts w:ascii="TH SarabunPSK" w:hAnsi="TH SarabunPSK" w:cs="TH SarabunPSK"/>
          <w:sz w:val="32"/>
          <w:szCs w:val="32"/>
        </w:rPr>
        <w:t xml:space="preserve">path </w:t>
      </w:r>
      <w:r w:rsidRPr="009007FF">
        <w:rPr>
          <w:rFonts w:ascii="TH SarabunPSK" w:hAnsi="TH SarabunPSK" w:cs="TH SarabunPSK"/>
          <w:sz w:val="32"/>
          <w:szCs w:val="32"/>
          <w:cs/>
        </w:rPr>
        <w:t>ต้นทางและปลายทาง</w:t>
      </w:r>
    </w:p>
    <w:p w14:paraId="46CCA68D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mv &lt;</w:t>
      </w:r>
      <w:r w:rsidRPr="009007FF">
        <w:rPr>
          <w:rFonts w:ascii="TH SarabunPSK" w:hAnsi="TH SarabunPSK" w:cs="TH SarabunPSK"/>
          <w:sz w:val="32"/>
          <w:szCs w:val="32"/>
          <w:cs/>
        </w:rPr>
        <w:t>ที่อยู่ต้นทาง</w:t>
      </w:r>
      <w:r w:rsidRPr="009007FF">
        <w:rPr>
          <w:rFonts w:ascii="TH SarabunPSK" w:hAnsi="TH SarabunPSK" w:cs="TH SarabunPSK"/>
          <w:sz w:val="32"/>
          <w:szCs w:val="32"/>
        </w:rPr>
        <w:t>&gt;/&lt;</w:t>
      </w:r>
      <w:r w:rsidRPr="009007FF">
        <w:rPr>
          <w:rFonts w:ascii="TH SarabunPSK" w:hAnsi="TH SarabunPSK" w:cs="TH SarabunPSK"/>
          <w:sz w:val="32"/>
          <w:szCs w:val="32"/>
          <w:cs/>
        </w:rPr>
        <w:t>ชื่อไฟล์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>&gt;  &lt;</w:t>
      </w:r>
      <w:proofErr w:type="gramEnd"/>
      <w:r w:rsidRPr="009007FF">
        <w:rPr>
          <w:rFonts w:ascii="TH SarabunPSK" w:hAnsi="TH SarabunPSK" w:cs="TH SarabunPSK"/>
          <w:sz w:val="32"/>
          <w:szCs w:val="32"/>
          <w:cs/>
        </w:rPr>
        <w:t>ที่อยู่ปลายทาง</w:t>
      </w:r>
      <w:r w:rsidRPr="009007FF">
        <w:rPr>
          <w:rFonts w:ascii="TH SarabunPSK" w:hAnsi="TH SarabunPSK" w:cs="TH SarabunPSK"/>
          <w:sz w:val="32"/>
          <w:szCs w:val="32"/>
        </w:rPr>
        <w:t>&gt;/.</w:t>
      </w:r>
    </w:p>
    <w:p w14:paraId="341E3847" w14:textId="043F94BB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วิธีย้ายไฟล์แบบที่ 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>เข้าไปอยู่ในโฟลเดอร์ปลายทางก่อน</w:t>
      </w:r>
    </w:p>
    <w:p w14:paraId="69FD7562" w14:textId="77777777" w:rsidR="00DC2683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mv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 xml:space="preserve"> ..</w:t>
      </w:r>
      <w:proofErr w:type="gramEnd"/>
      <w:r w:rsidRPr="009007FF">
        <w:rPr>
          <w:rFonts w:ascii="TH SarabunPSK" w:hAnsi="TH SarabunPSK" w:cs="TH SarabunPSK"/>
          <w:sz w:val="32"/>
          <w:szCs w:val="32"/>
        </w:rPr>
        <w:t>/&lt;</w:t>
      </w:r>
      <w:r w:rsidRPr="009007FF">
        <w:rPr>
          <w:rFonts w:ascii="TH SarabunPSK" w:hAnsi="TH SarabunPSK" w:cs="TH SarabunPSK"/>
          <w:sz w:val="32"/>
          <w:szCs w:val="32"/>
          <w:cs/>
        </w:rPr>
        <w:t>ชื่อไฟล์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>&gt;  .</w:t>
      </w:r>
      <w:proofErr w:type="gramEnd"/>
    </w:p>
    <w:p w14:paraId="72E012ED" w14:textId="71D063AD" w:rsidR="009007FF" w:rsidRPr="009007FF" w:rsidRDefault="00DC2683" w:rsidP="009007F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007FF" w:rsidRPr="009007F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)</w:t>
      </w:r>
      <w:r w:rsidR="009007FF"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="009007FF" w:rsidRPr="009007FF">
        <w:rPr>
          <w:rFonts w:ascii="TH SarabunPSK" w:hAnsi="TH SarabunPSK" w:cs="TH SarabunPSK"/>
          <w:sz w:val="32"/>
          <w:szCs w:val="32"/>
          <w:cs/>
        </w:rPr>
        <w:t>หมายถึงตำแหน่งปัจจุบันที่เราอยู่</w:t>
      </w:r>
    </w:p>
    <w:p w14:paraId="1942FB7F" w14:textId="628CDC41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วิธีเปลี่ยนชื่อไฟล์ (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>Rename)</w:t>
      </w:r>
    </w:p>
    <w:p w14:paraId="39B6F21B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mv &lt;</w:t>
      </w:r>
      <w:r w:rsidRPr="009007FF">
        <w:rPr>
          <w:rFonts w:ascii="TH SarabunPSK" w:hAnsi="TH SarabunPSK" w:cs="TH SarabunPSK"/>
          <w:sz w:val="32"/>
          <w:szCs w:val="32"/>
          <w:cs/>
        </w:rPr>
        <w:t>ชื่อเก่า</w:t>
      </w:r>
      <w:r w:rsidRPr="009007FF">
        <w:rPr>
          <w:rFonts w:ascii="TH SarabunPSK" w:hAnsi="TH SarabunPSK" w:cs="TH SarabunPSK"/>
          <w:sz w:val="32"/>
          <w:szCs w:val="32"/>
        </w:rPr>
        <w:t>&gt; &lt;</w:t>
      </w:r>
      <w:r w:rsidRPr="009007FF">
        <w:rPr>
          <w:rFonts w:ascii="TH SarabunPSK" w:hAnsi="TH SarabunPSK" w:cs="TH SarabunPSK"/>
          <w:sz w:val="32"/>
          <w:szCs w:val="32"/>
          <w:cs/>
        </w:rPr>
        <w:t>ชื่อใหม่</w:t>
      </w:r>
      <w:r w:rsidRPr="009007FF">
        <w:rPr>
          <w:rFonts w:ascii="TH SarabunPSK" w:hAnsi="TH SarabunPSK" w:cs="TH SarabunPSK"/>
          <w:sz w:val="32"/>
          <w:szCs w:val="32"/>
        </w:rPr>
        <w:t>&gt;</w:t>
      </w:r>
    </w:p>
    <w:p w14:paraId="3A72CDC6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6. Copy File / Folder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คัดลอกไฟล์และโฟลเดอร์)</w:t>
      </w:r>
    </w:p>
    <w:p w14:paraId="614D0835" w14:textId="7F14ACA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Copy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ไฟล์</w:t>
      </w:r>
    </w:p>
    <w:p w14:paraId="6340CCF1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cp &lt;</w:t>
      </w:r>
      <w:r w:rsidRPr="009007FF">
        <w:rPr>
          <w:rFonts w:ascii="TH SarabunPSK" w:hAnsi="TH SarabunPSK" w:cs="TH SarabunPSK"/>
          <w:sz w:val="32"/>
          <w:szCs w:val="32"/>
          <w:cs/>
        </w:rPr>
        <w:t>ที่อยู่ต้นทาง</w:t>
      </w:r>
      <w:r w:rsidRPr="009007FF">
        <w:rPr>
          <w:rFonts w:ascii="TH SarabunPSK" w:hAnsi="TH SarabunPSK" w:cs="TH SarabunPSK"/>
          <w:sz w:val="32"/>
          <w:szCs w:val="32"/>
        </w:rPr>
        <w:t>&gt;/&lt;</w:t>
      </w:r>
      <w:r w:rsidRPr="009007FF">
        <w:rPr>
          <w:rFonts w:ascii="TH SarabunPSK" w:hAnsi="TH SarabunPSK" w:cs="TH SarabunPSK"/>
          <w:sz w:val="32"/>
          <w:szCs w:val="32"/>
          <w:cs/>
        </w:rPr>
        <w:t>ชื่อไฟล์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>&gt;  &lt;</w:t>
      </w:r>
      <w:proofErr w:type="gramEnd"/>
      <w:r w:rsidRPr="009007FF">
        <w:rPr>
          <w:rFonts w:ascii="TH SarabunPSK" w:hAnsi="TH SarabunPSK" w:cs="TH SarabunPSK"/>
          <w:sz w:val="32"/>
          <w:szCs w:val="32"/>
          <w:cs/>
        </w:rPr>
        <w:t>ที่อยู่ปลายทาง</w:t>
      </w:r>
      <w:r w:rsidRPr="009007FF">
        <w:rPr>
          <w:rFonts w:ascii="TH SarabunPSK" w:hAnsi="TH SarabunPSK" w:cs="TH SarabunPSK"/>
          <w:sz w:val="32"/>
          <w:szCs w:val="32"/>
        </w:rPr>
        <w:t>&gt;/.</w:t>
      </w:r>
    </w:p>
    <w:p w14:paraId="480324C6" w14:textId="54EC0F52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Copy 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โฟลเดอร์</w:t>
      </w:r>
      <w:r w:rsidRPr="009007FF">
        <w:rPr>
          <w:rFonts w:ascii="TH SarabunPSK" w:hAnsi="TH SarabunPSK" w:cs="TH SarabunPSK"/>
          <w:sz w:val="32"/>
          <w:szCs w:val="32"/>
        </w:rPr>
        <w:t xml:space="preserve"> (</w:t>
      </w:r>
      <w:r w:rsidRPr="009007FF">
        <w:rPr>
          <w:rFonts w:ascii="TH SarabunPSK" w:hAnsi="TH SarabunPSK" w:cs="TH SarabunPSK"/>
          <w:sz w:val="32"/>
          <w:szCs w:val="32"/>
          <w:cs/>
        </w:rPr>
        <w:t>ต้องใส่</w:t>
      </w:r>
      <w:r w:rsidRPr="009007FF">
        <w:rPr>
          <w:rFonts w:ascii="TH SarabunPSK" w:hAnsi="TH SarabunPSK" w:cs="TH SarabunPSK"/>
          <w:sz w:val="32"/>
          <w:szCs w:val="32"/>
        </w:rPr>
        <w:t xml:space="preserve"> -r </w:t>
      </w:r>
      <w:r w:rsidRPr="009007FF">
        <w:rPr>
          <w:rFonts w:ascii="TH SarabunPSK" w:hAnsi="TH SarabunPSK" w:cs="TH SarabunPSK"/>
          <w:sz w:val="32"/>
          <w:szCs w:val="32"/>
          <w:cs/>
        </w:rPr>
        <w:t>เสมอ)</w:t>
      </w:r>
    </w:p>
    <w:p w14:paraId="3BA696FF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cp -r &lt;</w:t>
      </w:r>
      <w:r w:rsidRPr="009007FF">
        <w:rPr>
          <w:rFonts w:ascii="TH SarabunPSK" w:hAnsi="TH SarabunPSK" w:cs="TH SarabunPSK"/>
          <w:sz w:val="32"/>
          <w:szCs w:val="32"/>
          <w:cs/>
        </w:rPr>
        <w:t>ที่อยู่โฟลเดอร์ต้นทาง</w:t>
      </w:r>
      <w:proofErr w:type="gramStart"/>
      <w:r w:rsidRPr="009007FF">
        <w:rPr>
          <w:rFonts w:ascii="TH SarabunPSK" w:hAnsi="TH SarabunPSK" w:cs="TH SarabunPSK"/>
          <w:sz w:val="32"/>
          <w:szCs w:val="32"/>
        </w:rPr>
        <w:t>&gt;  .</w:t>
      </w:r>
      <w:proofErr w:type="gramEnd"/>
    </w:p>
    <w:p w14:paraId="00FB9107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7. Manual Page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หน้าคู่มือคำสั่ง)</w:t>
      </w:r>
    </w:p>
    <w:p w14:paraId="4DF76B98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</w:rPr>
        <w:t>man &lt;command&gt;</w:t>
      </w:r>
    </w:p>
    <w:p w14:paraId="27E78CF3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TH SarabunPSK" w:hAnsi="TH SarabunPSK" w:cs="TH SarabunPSK"/>
          <w:sz w:val="32"/>
          <w:szCs w:val="32"/>
          <w:cs/>
        </w:rPr>
        <w:t>ใช้ดูคู่มือคำสั่งและโปรแกรมต่างๆ เช่น</w:t>
      </w:r>
      <w:r w:rsidRPr="009007FF">
        <w:rPr>
          <w:rFonts w:ascii="TH SarabunPSK" w:hAnsi="TH SarabunPSK" w:cs="TH SarabunPSK"/>
          <w:sz w:val="32"/>
          <w:szCs w:val="32"/>
        </w:rPr>
        <w:t xml:space="preserve"> man ls</w:t>
      </w:r>
    </w:p>
    <w:p w14:paraId="79170656" w14:textId="77777777" w:rsidR="009007FF" w:rsidRPr="009007FF" w:rsidRDefault="009007FF" w:rsidP="009007FF">
      <w:pPr>
        <w:rPr>
          <w:rFonts w:ascii="TH SarabunPSK" w:hAnsi="TH SarabunPSK" w:cs="TH SarabunPSK"/>
          <w:b/>
          <w:bCs/>
          <w:sz w:val="32"/>
          <w:szCs w:val="32"/>
        </w:rPr>
      </w:pPr>
      <w:r w:rsidRPr="009007FF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9007FF">
        <w:rPr>
          <w:rFonts w:ascii="TH SarabunPSK" w:hAnsi="TH SarabunPSK" w:cs="TH SarabunPSK"/>
          <w:b/>
          <w:bCs/>
          <w:sz w:val="32"/>
          <w:szCs w:val="32"/>
        </w:rPr>
        <w:t xml:space="preserve"> 8. Check System Preference (</w:t>
      </w:r>
      <w:r w:rsidRPr="009007FF">
        <w:rPr>
          <w:rFonts w:ascii="TH SarabunPSK" w:hAnsi="TH SarabunPSK" w:cs="TH SarabunPSK"/>
          <w:b/>
          <w:bCs/>
          <w:sz w:val="32"/>
          <w:szCs w:val="32"/>
          <w:cs/>
        </w:rPr>
        <w:t>ตรวจสอบระบบ)</w:t>
      </w:r>
    </w:p>
    <w:p w14:paraId="035B1D10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9007FF">
        <w:rPr>
          <w:rFonts w:ascii="TH SarabunPSK" w:hAnsi="TH SarabunPSK" w:cs="TH SarabunPSK"/>
          <w:sz w:val="32"/>
          <w:szCs w:val="32"/>
        </w:rPr>
        <w:t>htop</w:t>
      </w:r>
      <w:proofErr w:type="spellEnd"/>
    </w:p>
    <w:p w14:paraId="5976A030" w14:textId="77777777" w:rsidR="009007FF" w:rsidRPr="009007FF" w:rsidRDefault="009007FF" w:rsidP="009007FF">
      <w:pPr>
        <w:rPr>
          <w:rFonts w:ascii="TH SarabunPSK" w:hAnsi="TH SarabunPSK" w:cs="TH SarabunPSK"/>
          <w:sz w:val="32"/>
          <w:szCs w:val="32"/>
        </w:rPr>
      </w:pPr>
      <w:r w:rsidRPr="009007FF">
        <w:rPr>
          <w:rFonts w:ascii="Segoe UI Emoji" w:hAnsi="Segoe UI Emoji" w:cs="Segoe UI Emoji"/>
          <w:sz w:val="32"/>
          <w:szCs w:val="32"/>
        </w:rPr>
        <w:t>📊</w:t>
      </w:r>
      <w:r w:rsidRPr="009007FF">
        <w:rPr>
          <w:rFonts w:ascii="TH SarabunPSK" w:hAnsi="TH SarabunPSK" w:cs="TH SarabunPSK"/>
          <w:sz w:val="32"/>
          <w:szCs w:val="32"/>
        </w:rPr>
        <w:t xml:space="preserve">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ใช้ดูการใช้งานของเครื่อง เช่น </w:t>
      </w:r>
      <w:r w:rsidRPr="009007FF">
        <w:rPr>
          <w:rFonts w:ascii="TH SarabunPSK" w:hAnsi="TH SarabunPSK" w:cs="TH SarabunPSK"/>
          <w:sz w:val="32"/>
          <w:szCs w:val="32"/>
        </w:rPr>
        <w:t xml:space="preserve">RAM 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007FF">
        <w:rPr>
          <w:rFonts w:ascii="TH SarabunPSK" w:hAnsi="TH SarabunPSK" w:cs="TH SarabunPSK"/>
          <w:sz w:val="32"/>
          <w:szCs w:val="32"/>
        </w:rPr>
        <w:t>CPU (</w:t>
      </w:r>
      <w:r w:rsidRPr="009007FF">
        <w:rPr>
          <w:rFonts w:ascii="TH SarabunPSK" w:hAnsi="TH SarabunPSK" w:cs="TH SarabunPSK"/>
          <w:sz w:val="32"/>
          <w:szCs w:val="32"/>
          <w:cs/>
        </w:rPr>
        <w:t xml:space="preserve">ต้องทำการ </w:t>
      </w:r>
      <w:r w:rsidRPr="009007FF">
        <w:rPr>
          <w:rFonts w:ascii="TH SarabunPSK" w:hAnsi="TH SarabunPSK" w:cs="TH SarabunPSK"/>
          <w:sz w:val="32"/>
          <w:szCs w:val="32"/>
        </w:rPr>
        <w:t xml:space="preserve">Install </w:t>
      </w:r>
      <w:r w:rsidRPr="009007FF">
        <w:rPr>
          <w:rFonts w:ascii="TH SarabunPSK" w:hAnsi="TH SarabunPSK" w:cs="TH SarabunPSK"/>
          <w:sz w:val="32"/>
          <w:szCs w:val="32"/>
          <w:cs/>
        </w:rPr>
        <w:t>ก่อนใช้งาน)</w:t>
      </w:r>
    </w:p>
    <w:p w14:paraId="453835B7" w14:textId="77777777" w:rsidR="009007FF" w:rsidRPr="00CA2DA4" w:rsidRDefault="009007FF">
      <w:pPr>
        <w:rPr>
          <w:rFonts w:ascii="TH SarabunPSK" w:hAnsi="TH SarabunPSK" w:cs="TH SarabunPSK" w:hint="cs"/>
          <w:sz w:val="32"/>
          <w:szCs w:val="32"/>
        </w:rPr>
      </w:pPr>
    </w:p>
    <w:sectPr w:rsidR="009007FF" w:rsidRPr="00CA2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3468E"/>
    <w:multiLevelType w:val="multilevel"/>
    <w:tmpl w:val="F38E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77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A4"/>
    <w:rsid w:val="00680908"/>
    <w:rsid w:val="009007FF"/>
    <w:rsid w:val="00A772E5"/>
    <w:rsid w:val="00CA2DA4"/>
    <w:rsid w:val="00DC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203C"/>
  <w15:chartTrackingRefBased/>
  <w15:docId w15:val="{DE894218-F8AD-4F13-AA5B-1E305A8A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DA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DA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DA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A2D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A2D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A2D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A2D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A2DA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A2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A2D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A2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A2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DA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A2D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A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A2D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A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A2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D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A2D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2DA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C2683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DC2683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Kanyawee Khamudom</dc:creator>
  <cp:keywords/>
  <dc:description/>
  <cp:lastModifiedBy>Kanyawee Khamudom</cp:lastModifiedBy>
  <cp:revision>1</cp:revision>
  <dcterms:created xsi:type="dcterms:W3CDTF">2026-03-10T14:16:00Z</dcterms:created>
  <dcterms:modified xsi:type="dcterms:W3CDTF">2026-03-10T15:26:00Z</dcterms:modified>
</cp:coreProperties>
</file>